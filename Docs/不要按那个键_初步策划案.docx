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B5D61">
      <w:pPr>
        <w:spacing w:before="0" w:after="80" w:line="276" w:lineRule="auto"/>
        <w:jc w:val="left"/>
      </w:pPr>
      <w:r>
        <w:rPr>
          <w:rFonts w:ascii="微软雅黑" w:hAnsi="微软雅黑" w:eastAsia="微软雅黑"/>
          <w:b/>
          <w:color w:val="202020"/>
          <w:sz w:val="56"/>
        </w:rPr>
        <w:t>《</w:t>
      </w:r>
      <w:r>
        <w:rPr>
          <w:rFonts w:hint="eastAsia"/>
          <w:b/>
          <w:color w:val="202020"/>
          <w:sz w:val="56"/>
          <w:lang w:val="en-US" w:eastAsia="zh-CN"/>
        </w:rPr>
        <w:t>今天也要好好按电梯/上下行守则/电梯守则/上下行一切正常</w:t>
      </w:r>
      <w:r>
        <w:rPr>
          <w:rFonts w:ascii="微软雅黑" w:hAnsi="微软雅黑" w:eastAsia="微软雅黑"/>
          <w:b/>
          <w:color w:val="202020"/>
          <w:sz w:val="56"/>
        </w:rPr>
        <w:t>》</w:t>
      </w:r>
    </w:p>
    <w:p w14:paraId="7BBCAB4B">
      <w:pPr>
        <w:pStyle w:val="3"/>
        <w:numPr>
          <w:ilvl w:val="0"/>
          <w:numId w:val="7"/>
        </w:numPr>
      </w:pPr>
      <w:r>
        <w:t>项目概述</w:t>
      </w:r>
    </w:p>
    <w:p w14:paraId="6B82B53E">
      <w:pPr>
        <w:spacing w:before="0" w:after="40"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游戏名称：今天也要好好按电梯/上下行守则/电梯守则/上下行一切正常。</w:t>
      </w:r>
    </w:p>
    <w:p w14:paraId="75E757D1">
      <w:pPr>
        <w:spacing w:before="0" w:after="40"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游戏类型：类那不是我的领居/paperplease，审核模拟游戏。</w:t>
      </w:r>
    </w:p>
    <w:p w14:paraId="4A9E7839">
      <w:pPr>
        <w:spacing w:before="0" w:after="40"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一句话介绍：玩家扮演一名外星公寓的电梯按键员，在五天夜班中为外星住户按下正确楼层，并逐渐发现这栋楼隐藏的秘密。</w:t>
      </w:r>
    </w:p>
    <w:p w14:paraId="2CBE6990">
      <w:pPr>
        <w:spacing w:before="0" w:after="40"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体验：游戏表层是可爱、荒诞的怪住户电梯值班；深入后，它逐渐转向一个科幻寓言：一群失去母星生态的外星幸存者，试图借地球生命让故乡重新开始。玩家将在一次次按键中接近这个问题：为了继续存在，一个文明能否占用另一个世界的生命；而当人知道自己参与其中之后，还能否继续假装自己只是一个普通按键员。</w:t>
      </w:r>
    </w:p>
    <w:p w14:paraId="45D85220">
      <w:pPr>
        <w:spacing w:before="0" w:after="40" w:line="276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目标版本范围：五天、八个外星生物。</w:t>
      </w:r>
    </w:p>
    <w:p w14:paraId="36B7A723">
      <w:pPr>
        <w:pStyle w:val="3"/>
      </w:pPr>
      <w:r>
        <w:t>2. 设计核心</w:t>
      </w:r>
    </w:p>
    <w:p w14:paraId="4F70BA6D">
      <w:pPr>
        <w:pStyle w:val="4"/>
      </w:pPr>
      <w:r>
        <w:t>2.1 按电梯：服务与监控的同一个动作</w:t>
      </w:r>
    </w:p>
    <w:p w14:paraId="24E78528">
      <w:pPr>
        <w:spacing w:before="0" w:after="120" w:line="276" w:lineRule="auto"/>
      </w:pPr>
      <w:r>
        <w:rPr>
          <w:rFonts w:hint="eastAsia" w:ascii="微软雅黑" w:hAnsi="微软雅黑" w:eastAsia="微软雅黑"/>
          <w:b w:val="0"/>
          <w:i w:val="0"/>
          <w:color w:val="202020"/>
          <w:sz w:val="21"/>
        </w:rPr>
        <w:t>玩家每一次为住户按下楼层，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通过楼层键+确认键+关门键，</w:t>
      </w:r>
      <w:r>
        <w:rPr>
          <w:rFonts w:hint="eastAsia" w:ascii="微软雅黑" w:hAnsi="微软雅黑" w:eastAsia="微软雅黑"/>
          <w:b w:val="0"/>
          <w:i w:val="0"/>
          <w:color w:val="202020"/>
          <w:sz w:val="21"/>
        </w:rPr>
        <w:t>帮助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外星居民</w:t>
      </w:r>
      <w:r>
        <w:rPr>
          <w:rFonts w:hint="eastAsia" w:ascii="微软雅黑" w:hAnsi="微软雅黑" w:eastAsia="微软雅黑"/>
          <w:b w:val="0"/>
          <w:i w:val="0"/>
          <w:color w:val="202020"/>
          <w:sz w:val="21"/>
        </w:rPr>
        <w:t>回到正确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楼层</w:t>
      </w:r>
      <w:r>
        <w:rPr>
          <w:rFonts w:hint="eastAsia" w:ascii="微软雅黑" w:hAnsi="微软雅黑" w:eastAsia="微软雅黑"/>
          <w:b w:val="0"/>
          <w:i w:val="0"/>
          <w:color w:val="202020"/>
          <w:sz w:val="21"/>
        </w:rPr>
        <w:t>，也是在完成一次登记、审核与放行。楼层键决定住户去哪里，确认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键</w:t>
      </w:r>
      <w:r>
        <w:rPr>
          <w:rFonts w:hint="eastAsia" w:ascii="微软雅黑" w:hAnsi="微软雅黑" w:eastAsia="微软雅黑"/>
          <w:b w:val="0"/>
          <w:i w:val="0"/>
          <w:color w:val="202020"/>
          <w:sz w:val="21"/>
        </w:rPr>
        <w:t>决定这次行动是否被系统看见。</w:t>
      </w:r>
    </w:p>
    <w:p w14:paraId="13A6B5ED">
      <w:pPr>
        <w:pStyle w:val="4"/>
      </w:pPr>
      <w:r>
        <w:t>2.2 “不要按那个键”：规则、诱惑与真相入口</w:t>
      </w:r>
    </w:p>
    <w:p w14:paraId="12316F72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随着流程推进，题目的含义会逐渐转移。玩家每天都会被训练成一套标准操作：选择楼层、确认信息、关门送达。其中“确认键”看似只是正常流程的一部分，实际上承担着将住户信息、目标楼层和通行记录上传给管理系统的功能。</w:t>
      </w:r>
    </w:p>
    <w:p w14:paraId="3ED609F5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因此，后期真正需要玩家犹豫的，未必</w:t>
      </w:r>
      <w:r>
        <w:rPr>
          <w:rFonts w:hint="eastAsia"/>
          <w:sz w:val="21"/>
          <w:szCs w:val="21"/>
          <w:lang w:val="en-US" w:eastAsia="zh-CN"/>
        </w:rPr>
        <w:t>是楼层</w:t>
      </w:r>
      <w:r>
        <w:rPr>
          <w:sz w:val="21"/>
          <w:szCs w:val="21"/>
        </w:rPr>
        <w:t>按钮，而是他每天都在按、并且已经习惯信任的确认键。当某些住户请求玩家跳过确认、直接关门时，“不要按那个键”就从外部规则</w:t>
      </w:r>
      <w:r>
        <w:rPr>
          <w:rFonts w:hint="eastAsia"/>
          <w:sz w:val="21"/>
          <w:szCs w:val="21"/>
          <w:lang w:val="en-US" w:eastAsia="zh-CN"/>
        </w:rPr>
        <w:t>变为了一种选择</w:t>
      </w:r>
      <w:r>
        <w:rPr>
          <w:sz w:val="21"/>
          <w:szCs w:val="21"/>
        </w:rPr>
        <w:t>：玩家是否愿意让一次通行不被系统看见。</w:t>
      </w:r>
    </w:p>
    <w:p w14:paraId="1E171960">
      <w:pPr>
        <w:pStyle w:val="3"/>
      </w:pPr>
      <w:r>
        <w:t>3. 世界观背景</w:t>
      </w:r>
    </w:p>
    <w:p w14:paraId="169F0B1A">
      <w:pPr>
        <w:pStyle w:val="4"/>
      </w:pPr>
      <w:r>
        <w:t>3.1 外星人、地球与厄尔庇斯</w:t>
      </w:r>
    </w:p>
    <w:p w14:paraId="380AA15B">
      <w:pPr>
        <w:spacing w:before="0" w:after="120" w:line="276" w:lineRule="auto"/>
        <w:rPr>
          <w:b/>
          <w:bCs/>
        </w:rPr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外星生物已经来到地球数年。它们并非传统意义上的侵略者，而是一群来自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已毁灭星球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的幸存者。它们的母星名为“厄尔庇斯”，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由于语言不完全相通，地球人称呼为“恶星”。厄尔庇斯星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曾经拥有繁盛而复杂的生态系统，但在一场文明灾难后，星球基因多样性急剧枯竭。</w:t>
      </w:r>
      <w:r>
        <w:rPr>
          <w:rFonts w:ascii="微软雅黑" w:hAnsi="微软雅黑" w:eastAsia="微软雅黑"/>
          <w:b/>
          <w:bCs/>
          <w:i w:val="0"/>
          <w:color w:val="202020"/>
          <w:sz w:val="21"/>
        </w:rPr>
        <w:t>厄尔庇斯并未完全死亡，却失去了继续演化和延续自身生态的能力。</w:t>
      </w:r>
    </w:p>
    <w:p w14:paraId="42FE8C91"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落难到地球后，外星人见到了一个仍然拥有丰富生命形式的星球。对它们而言，地球不是单纯的栖居地，而是一座庞大的基因库，也是复苏厄尔庇斯的最后可能。于是，</w:t>
      </w:r>
      <w:r>
        <w:rPr>
          <w:rFonts w:ascii="微软雅黑" w:hAnsi="微软雅黑" w:eastAsia="微软雅黑"/>
          <w:b/>
          <w:bCs/>
          <w:i w:val="0"/>
          <w:color w:val="202020"/>
          <w:sz w:val="21"/>
        </w:rPr>
        <w:t>外星人使用自己的后代作为活体载体，复制并转译地球上大量生命的基因信息，试图将这些生命信息带回母星，重建已经枯竭的生态。</w:t>
      </w:r>
    </w:p>
    <w:p w14:paraId="2306F5DD"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这项计划并非单纯掠夺。外星人相信自己是在拯救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自己濒死的母星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。但对人类而言，外星人未经允许复制地球生命基因，并试图将其带离地球，这是一种无法被轻易接受的占有。</w:t>
      </w:r>
    </w:p>
    <w:p w14:paraId="6C71C1BB">
      <w:pPr>
        <w:pStyle w:val="4"/>
        <w:rPr>
          <w:rFonts w:hint="eastAsia" w:eastAsia="宋体"/>
          <w:lang w:eastAsia="zh-CN"/>
        </w:rPr>
      </w:pPr>
      <w:r>
        <w:t>3.2 公寓</w:t>
      </w:r>
      <w:r>
        <w:rPr>
          <w:rFonts w:hint="eastAsia" w:eastAsia="宋体"/>
          <w:lang w:val="en-US" w:eastAsia="zh-CN"/>
        </w:rPr>
        <w:t>/咯牙黄忠号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外星人口音版</w:t>
      </w:r>
      <w:r>
        <w:rPr>
          <w:rFonts w:hint="eastAsia" w:eastAsia="宋体"/>
          <w:lang w:eastAsia="zh-CN"/>
        </w:rPr>
        <w:t>）</w:t>
      </w:r>
    </w:p>
    <w:p w14:paraId="062F8E85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为了集中管理外星居民，</w:t>
      </w:r>
      <w:r>
        <w:rPr>
          <w:b/>
          <w:bCs/>
          <w:sz w:val="21"/>
          <w:szCs w:val="21"/>
        </w:rPr>
        <w:t>人类划定了一片名为“星际居民安置区”的外星居住区域</w:t>
      </w:r>
      <w:r>
        <w:rPr>
          <w:sz w:val="21"/>
          <w:szCs w:val="21"/>
        </w:rPr>
        <w:t>。官方说法中，这片区域是为了帮助外星居民适应地球生活而建，提供住房、医疗、语言协助、感知适配和日常通行服务。由于外星居民融合了不同地球生物的感知特征，它们对颜色、光线、符号、楼层和按钮的识别并不稳定，因此</w:t>
      </w:r>
      <w:r>
        <w:rPr>
          <w:b/>
          <w:bCs/>
          <w:sz w:val="21"/>
          <w:szCs w:val="21"/>
        </w:rPr>
        <w:t>公寓会安排人类电梯按键员，协助它们回到正确楼层</w:t>
      </w:r>
      <w:r>
        <w:rPr>
          <w:sz w:val="21"/>
          <w:szCs w:val="21"/>
        </w:rPr>
        <w:t>。</w:t>
      </w:r>
    </w:p>
    <w:p w14:paraId="12585A04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玩家工作的地点是星际居民安置区中的一栋普通公寓。对人类管理系统而言，它只是一栋编号清晰、功能正常的星民公寓；对外星居民而言，它却有另一个名字：</w:t>
      </w:r>
      <w:r>
        <w:rPr>
          <w:rStyle w:val="134"/>
          <w:sz w:val="21"/>
          <w:szCs w:val="21"/>
        </w:rPr>
        <w:t>“咯牙黄忠号”</w:t>
      </w:r>
      <w:r>
        <w:rPr>
          <w:sz w:val="21"/>
          <w:szCs w:val="21"/>
        </w:rPr>
        <w:t>。这个名称来自外星居民对“诺亚方舟号”的古怪发音，平时听起来像一个无厘头笑话：住户们会一本正经地说自己住在“咯牙黄忠号”，而管理员则只把它当作外星居民的发音错误。</w:t>
      </w:r>
    </w:p>
    <w:p w14:paraId="3302239F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实际情况是，电梯按键员的工作同时也是一种监控。人类需要确认每一位外星居民是否按时回到指定楼层，是否前往了不该前往的区域，是否在暗中完成某种集体计划。玩家以“帮助居民”的名义按下电梯按钮，却逐渐发现自己每一次按键都在决定某个生命被送回房间，还是被继续留在管理系统的注视之中。</w:t>
      </w:r>
    </w:p>
    <w:p w14:paraId="528B2AE1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在长期居住中，外星居民悄悄改造了这栋公寓。它表面上仍是安置区里普通的一栋楼，</w:t>
      </w:r>
      <w:r>
        <w:rPr>
          <w:b/>
          <w:bCs/>
          <w:sz w:val="21"/>
          <w:szCs w:val="21"/>
        </w:rPr>
        <w:t>内部却逐渐出现了不在建筑图纸上的夹层、错位楼层和无法从大厅直接抵达的隐藏空间</w:t>
      </w:r>
      <w:r>
        <w:rPr>
          <w:sz w:val="21"/>
          <w:szCs w:val="21"/>
        </w:rPr>
        <w:t>。电梯既是人类管理住户的工具，也是外星居民暗中改造整栋楼、连接隐藏夹层的通道。</w:t>
      </w:r>
    </w:p>
    <w:p w14:paraId="752DC1A7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到故事后期，玩家会逐渐发现，“咯牙黄忠号”并不只是一个发音错误。这栋公寓本身已经被外星居民改造成一艘隐藏在城市中的小型方舟：楼层结构对应着方舟系统，夹层承担控制室功能，而电梯按键流程则是启动它的方式之一。所谓“回到正确楼层”，也许并不只是回房间，而是在让这栋楼一步步准备离开地球。</w:t>
      </w:r>
    </w:p>
    <w:p w14:paraId="20AD1B89">
      <w:pPr>
        <w:pStyle w:val="4"/>
      </w:pPr>
      <w:r>
        <w:t>3.3 可爱外壳下的活体基因档案馆</w:t>
      </w:r>
    </w:p>
    <w:p w14:paraId="034B924F"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游戏中实际出现的居民数量控制在七到八名。他们并不只是单独的动物拟人角色，而是承载着地球不同生命基因簇的活体译本。猫耳、狗耳、奶牛色斑、水生特征、飞行特征、昆虫特征</w:t>
      </w:r>
      <w:r>
        <w:rPr>
          <w:rFonts w:hint="eastAsia"/>
          <w:b w:val="0"/>
          <w:i w:val="0"/>
          <w:color w:val="202020"/>
          <w:sz w:val="21"/>
          <w:lang w:eastAsia="zh-CN"/>
        </w:rPr>
        <w:t>、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植物特征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等外形元素，都是地球生命信息被转译到外星后代身上的表现。</w:t>
      </w:r>
    </w:p>
    <w:p w14:paraId="0471E470"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因此，诺亚方舟号在玩家前期看来是一栋怪可爱的公寓：住户们奇形怪状、说话电波、需求离谱；在后期看来，它也是一座活体基因档案馆，以及一艘准备带着地球生命信息返回厄尔庇斯的方舟。</w:t>
      </w:r>
    </w:p>
    <w:p w14:paraId="22ECAF7C">
      <w:pPr>
        <w:pStyle w:val="3"/>
        <w:numPr>
          <w:ilvl w:val="0"/>
          <w:numId w:val="8"/>
        </w:numPr>
      </w:pPr>
      <w:r>
        <w:t>核心玩法循环</w:t>
      </w:r>
    </w:p>
    <w:p w14:paraId="31F51378">
      <w:pPr>
        <w:pStyle w:val="4"/>
        <w:bidi w:val="0"/>
        <w:rPr>
          <w:rFonts w:hint="eastAsia"/>
        </w:rPr>
      </w:pPr>
      <w:r>
        <w:rPr>
          <w:rFonts w:hint="eastAsia"/>
        </w:rPr>
        <w:t>4.1 基础操作：楼层键、确认键、关门键</w:t>
      </w:r>
    </w:p>
    <w:p w14:paraId="7546D64C">
      <w:pPr>
        <w:rPr>
          <w:rFonts w:hint="eastAsia"/>
        </w:rPr>
      </w:pPr>
      <w:r>
        <w:rPr>
          <w:rFonts w:hint="eastAsia"/>
        </w:rPr>
        <w:t>玩家的基本工作是为外星住户操作电梯。每次送达并不是单击楼层结束，而是由三个步骤组成：</w:t>
      </w:r>
    </w:p>
    <w:p w14:paraId="74F12EE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按下楼层键</w:t>
      </w:r>
    </w:p>
    <w:p w14:paraId="3E150260">
      <w:pPr>
        <w:rPr>
          <w:rFonts w:hint="eastAsia"/>
        </w:rPr>
      </w:pPr>
      <w:r>
        <w:rPr>
          <w:rFonts w:hint="eastAsia"/>
        </w:rPr>
        <w:t>决定本次电梯的目标楼层。</w:t>
      </w:r>
    </w:p>
    <w:p w14:paraId="5418045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按下确认键</w:t>
      </w:r>
    </w:p>
    <w:p w14:paraId="0C65621C">
      <w:pPr>
        <w:rPr>
          <w:rFonts w:hint="eastAsia"/>
        </w:rPr>
      </w:pPr>
      <w:r>
        <w:rPr>
          <w:rFonts w:hint="eastAsia"/>
        </w:rPr>
        <w:t>将当前住户的生物信息、目标楼层和通行记录上传给管理系统。</w:t>
      </w:r>
    </w:p>
    <w:p w14:paraId="4F8D68A6">
      <w:pPr>
        <w:rPr>
          <w:rFonts w:hint="eastAsia"/>
        </w:rPr>
      </w:pPr>
      <w:r>
        <w:rPr>
          <w:rFonts w:hint="eastAsia"/>
        </w:rPr>
        <w:t>在前期，确认键表现为正常流程的一部分；玩家会被反复训练成“按楼层后必须确认”。</w:t>
      </w:r>
    </w:p>
    <w:p w14:paraId="5E63013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按下关门键</w:t>
      </w:r>
    </w:p>
    <w:p w14:paraId="3D9A527F">
      <w:pPr>
        <w:rPr>
          <w:rFonts w:hint="eastAsia"/>
        </w:rPr>
      </w:pPr>
      <w:r>
        <w:rPr>
          <w:rFonts w:hint="eastAsia"/>
        </w:rPr>
        <w:t>执行电梯运行，将住户送往目标楼层。</w:t>
      </w:r>
    </w:p>
    <w:p w14:paraId="0A6EAABD">
      <w:pPr>
        <w:pStyle w:val="4"/>
        <w:bidi w:val="0"/>
        <w:rPr>
          <w:rFonts w:hint="eastAsia"/>
        </w:rPr>
      </w:pPr>
      <w:r>
        <w:rPr>
          <w:rFonts w:hint="eastAsia"/>
        </w:rPr>
        <w:t>4.2 单轮住户接待流程</w:t>
      </w:r>
    </w:p>
    <w:p w14:paraId="6811769C">
      <w:pPr>
        <w:rPr>
          <w:rFonts w:hint="eastAsia"/>
        </w:rPr>
      </w:pPr>
      <w:r>
        <w:rPr>
          <w:rFonts w:hint="eastAsia"/>
        </w:rPr>
        <w:t>每位住户进入电梯后，会形成一次短小的判断循环：</w:t>
      </w:r>
    </w:p>
    <w:p w14:paraId="5FD9F154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住户登场</w:t>
      </w:r>
    </w:p>
    <w:p w14:paraId="5E8EABC5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玩家按下next键，电梯移动到有住户请求的楼层，最开始电梯门关闭，电梯显示屏出现住户脸部特征，电梯门打开</w:t>
      </w:r>
      <w:r>
        <w:rPr>
          <w:rFonts w:hint="eastAsia"/>
        </w:rPr>
        <w:t>，展示</w:t>
      </w:r>
      <w:r>
        <w:rPr>
          <w:rFonts w:hint="eastAsia"/>
          <w:lang w:val="en-US" w:eastAsia="zh-CN"/>
        </w:rPr>
        <w:t>用户</w:t>
      </w:r>
      <w:r>
        <w:rPr>
          <w:rFonts w:hint="eastAsia"/>
        </w:rPr>
        <w:t>外形特征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一句带有性格的台词。</w:t>
      </w:r>
    </w:p>
    <w:p w14:paraId="7F77172C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提出请求</w:t>
      </w:r>
    </w:p>
    <w:p w14:paraId="4EFE3F2E">
      <w:pPr>
        <w:rPr>
          <w:rFonts w:hint="eastAsia"/>
        </w:rPr>
      </w:pPr>
      <w:r>
        <w:rPr>
          <w:rFonts w:hint="eastAsia"/>
        </w:rPr>
        <w:t>住户告诉玩家自己要去的楼层。请求可能合理，也可能与档案、规定或住户特征产生冲突。</w:t>
      </w:r>
    </w:p>
    <w:p w14:paraId="77CEC8BF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玩家核对信息</w:t>
      </w:r>
    </w:p>
    <w:p w14:paraId="52FE64C9">
      <w:pPr>
        <w:rPr>
          <w:rFonts w:hint="eastAsia"/>
        </w:rPr>
      </w:pPr>
      <w:r>
        <w:rPr>
          <w:rFonts w:hint="eastAsia"/>
        </w:rPr>
        <w:t>玩家查看住户档案、当晚通知、楼层规则和已有异常记录。</w:t>
      </w:r>
    </w:p>
    <w:p w14:paraId="7EB0E951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玩家做出判断</w:t>
      </w:r>
    </w:p>
    <w:p w14:paraId="3671A71B">
      <w:pPr>
        <w:rPr>
          <w:rFonts w:hint="eastAsia"/>
        </w:rPr>
      </w:pPr>
      <w:r>
        <w:rPr>
          <w:rFonts w:hint="eastAsia"/>
        </w:rPr>
        <w:t>判断住户应该去</w:t>
      </w:r>
      <w:r>
        <w:rPr>
          <w:rFonts w:hint="eastAsia"/>
          <w:lang w:val="en-US" w:eastAsia="zh-CN"/>
        </w:rPr>
        <w:t>哪个楼层，</w:t>
      </w:r>
      <w:r>
        <w:rPr>
          <w:rFonts w:hint="eastAsia"/>
        </w:rPr>
        <w:t>还是不应被放行。</w:t>
      </w:r>
    </w:p>
    <w:p w14:paraId="43BA8037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执行按键</w:t>
      </w:r>
    </w:p>
    <w:p w14:paraId="174D095A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  <w:lang w:val="en-US" w:eastAsia="zh-CN"/>
        </w:rPr>
        <w:t>可以选择拒绝此次申请，则按下拒绝键+关门键；也可以同意，同意需按照顺序按下目标楼层后+确认键+关门键</w:t>
      </w:r>
      <w:r>
        <w:rPr>
          <w:rFonts w:hint="eastAsia"/>
        </w:rPr>
        <w:t>。</w:t>
      </w:r>
    </w:p>
    <w:p w14:paraId="079F1033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获得反馈</w:t>
      </w:r>
    </w:p>
    <w:p w14:paraId="1499895F">
      <w:pPr>
        <w:rPr>
          <w:rFonts w:hint="eastAsia"/>
        </w:rPr>
      </w:pPr>
      <w:r>
        <w:rPr>
          <w:rFonts w:hint="eastAsia"/>
        </w:rPr>
        <w:t>电梯送达、管理员警告、住户反应、异常日志或隐藏线索出现。</w:t>
      </w:r>
    </w:p>
    <w:p w14:paraId="4293278E">
      <w:pPr>
        <w:pStyle w:val="4"/>
        <w:bidi w:val="0"/>
        <w:rPr>
          <w:rFonts w:hint="eastAsia" w:eastAsia="宋体"/>
          <w:lang w:val="en-US" w:eastAsia="zh-CN"/>
        </w:rPr>
      </w:pPr>
      <w:r>
        <w:rPr>
          <w:rFonts w:hint="eastAsia"/>
        </w:rPr>
        <w:t>4.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可参考规则大全</w:t>
      </w:r>
    </w:p>
    <w:p w14:paraId="750BE227">
      <w:pPr>
        <w:numPr>
          <w:ilvl w:val="0"/>
          <w:numId w:val="1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组合键：某一层按钮坏了，需要同时按下其他两个楼层去替换</w:t>
      </w:r>
    </w:p>
    <w:p w14:paraId="5D77DC06">
      <w:pPr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映射改变：比如2楼和4楼替换</w:t>
      </w:r>
    </w:p>
    <w:p w14:paraId="6100495E">
      <w:pPr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时间维度的规则：比如00:00后所有楼层上移一位，原本去三楼的，玩家需要按4楼（飞船试飞中）</w:t>
      </w:r>
    </w:p>
    <w:p w14:paraId="2EFA17E2">
      <w:pPr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针对动物类：飞行类生物不能去顶层，水生动物不能去高温楼层（假设有个五楼是高温楼层）</w:t>
      </w:r>
    </w:p>
    <w:p w14:paraId="40AD8F72">
      <w:pPr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多次按键类：比如某一天确认键失灵，需要按两次确认键</w:t>
      </w:r>
    </w:p>
    <w:p w14:paraId="716F605D">
      <w:pPr>
        <w:rPr>
          <w:rFonts w:hint="eastAsia"/>
        </w:rPr>
      </w:pPr>
    </w:p>
    <w:p w14:paraId="2306BBB7">
      <w:pPr>
        <w:rPr>
          <w:rFonts w:hint="eastAsia"/>
        </w:rPr>
      </w:pPr>
    </w:p>
    <w:p w14:paraId="0B630747">
      <w:pPr>
        <w:rPr>
          <w:rFonts w:hint="eastAsia"/>
        </w:rPr>
      </w:pPr>
    </w:p>
    <w:p w14:paraId="41CEA456">
      <w:pPr>
        <w:pStyle w:val="3"/>
        <w:rPr>
          <w:rFonts w:hint="eastAsia" w:eastAsia="宋体"/>
          <w:lang w:eastAsia="zh-CN"/>
        </w:rPr>
      </w:pPr>
      <w:r>
        <w:t>5. 交互</w:t>
      </w:r>
      <w:bookmarkStart w:id="0" w:name="_GoBack"/>
      <w:bookmarkEnd w:id="0"/>
    </w:p>
    <w:p w14:paraId="1EC9A56D">
      <w:pPr>
        <w:spacing w:before="0" w:after="40" w:line="276" w:lineRule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43600" cy="3447415"/>
            <wp:effectExtent l="0" t="0" r="0" b="0"/>
            <wp:docPr id="7" name="图片 7" descr="Secti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ectio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64F1">
      <w:pPr>
        <w:pStyle w:val="3"/>
        <w:rPr>
          <w:rFonts w:hint="eastAsia" w:eastAsia="宋体"/>
          <w:lang w:eastAsia="zh-CN"/>
        </w:rPr>
      </w:pPr>
      <w:r>
        <w:t>6. 角色与居民设计方向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ai生成占位</w:t>
      </w:r>
      <w:r>
        <w:rPr>
          <w:rFonts w:hint="eastAsia" w:eastAsia="宋体"/>
          <w:lang w:eastAsia="zh-CN"/>
        </w:rPr>
        <w:t>）</w:t>
      </w:r>
    </w:p>
    <w:p w14:paraId="6FAB4693"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居民设计需要同时服务三件事：第一，视觉上可爱、有记忆点；第二，玩法上能提供清晰的判断题；第三，世界观上暗示他们是地球生命基因簇的活体译本。角色可以电波、搞笑、黏人、嘴硬或装无辜，但每个人背后都对应诺亚方舟号的一部分秘密。</w:t>
      </w:r>
    </w:p>
    <w:tbl>
      <w:tblPr>
        <w:tblStyle w:val="3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2450"/>
        <w:gridCol w:w="2610"/>
      </w:tblGrid>
      <w:tr w14:paraId="1AF0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CEA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32A82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居民方向</w:t>
            </w:r>
          </w:p>
        </w:tc>
        <w:tc>
          <w:tcPr>
            <w:tcW w:w="2600" w:type="dxa"/>
            <w:shd w:val="clear" w:color="auto" w:fill="FCEA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9BD3A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表层喜剧感</w:t>
            </w:r>
          </w:p>
        </w:tc>
        <w:tc>
          <w:tcPr>
            <w:tcW w:w="2450" w:type="dxa"/>
            <w:shd w:val="clear" w:color="auto" w:fill="FCEA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543E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玩法功能</w:t>
            </w:r>
          </w:p>
        </w:tc>
        <w:tc>
          <w:tcPr>
            <w:tcW w:w="2610" w:type="dxa"/>
            <w:shd w:val="clear" w:color="auto" w:fill="FCEA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4F6D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深层暗示</w:t>
            </w:r>
          </w:p>
        </w:tc>
      </w:tr>
      <w:tr w14:paraId="001E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438B212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猫科特征居民</w:t>
            </w:r>
          </w:p>
        </w:tc>
        <w:tc>
          <w:tcPr>
            <w:tcW w:w="2600" w:type="dxa"/>
          </w:tcPr>
          <w:p w14:paraId="764490E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讲话高冷，明明要回房却一直盯着按钮看。</w:t>
            </w:r>
          </w:p>
        </w:tc>
        <w:tc>
          <w:tcPr>
            <w:tcW w:w="2450" w:type="dxa"/>
          </w:tcPr>
          <w:p w14:paraId="1C579D1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夜间异常、行动敏捷、楼层请求反常。</w:t>
            </w:r>
          </w:p>
        </w:tc>
        <w:tc>
          <w:tcPr>
            <w:tcW w:w="2610" w:type="dxa"/>
          </w:tcPr>
          <w:p w14:paraId="0D49268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代表捕猎、夜行与独立性相关基因簇。</w:t>
            </w:r>
          </w:p>
        </w:tc>
      </w:tr>
      <w:tr w14:paraId="1B569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8269AE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犬科特征居民</w:t>
            </w:r>
          </w:p>
        </w:tc>
        <w:tc>
          <w:tcPr>
            <w:tcW w:w="2600" w:type="dxa"/>
          </w:tcPr>
          <w:p w14:paraId="27886AE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过度热情，像熟人一样疯狂套近乎。</w:t>
            </w:r>
          </w:p>
        </w:tc>
        <w:tc>
          <w:tcPr>
            <w:tcW w:w="2450" w:type="dxa"/>
          </w:tcPr>
          <w:p w14:paraId="1DD7CC38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提供真假混杂的信息，诱导玩家放松警惕。</w:t>
            </w:r>
          </w:p>
        </w:tc>
        <w:tc>
          <w:tcPr>
            <w:tcW w:w="2610" w:type="dxa"/>
          </w:tcPr>
          <w:p w14:paraId="2EA854AE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代表驯化、群体关系和伴侣动物基因簇。</w:t>
            </w:r>
          </w:p>
        </w:tc>
      </w:tr>
      <w:tr w14:paraId="79BA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48CFE40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奶牛色居民</w:t>
            </w:r>
          </w:p>
        </w:tc>
        <w:tc>
          <w:tcPr>
            <w:tcW w:w="2600" w:type="dxa"/>
          </w:tcPr>
          <w:p w14:paraId="6F98DB5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慢吞吞、很礼貌，像公寓里的治愈角色。</w:t>
            </w:r>
          </w:p>
        </w:tc>
        <w:tc>
          <w:tcPr>
            <w:tcW w:w="2450" w:type="dxa"/>
          </w:tcPr>
          <w:p w14:paraId="42E00F80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早期教学角色，也可在后期形成反差。</w:t>
            </w:r>
          </w:p>
        </w:tc>
        <w:tc>
          <w:tcPr>
            <w:tcW w:w="2610" w:type="dxa"/>
          </w:tcPr>
          <w:p w14:paraId="45157CE4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代表家畜、反刍动物与人类农业关系。</w:t>
            </w:r>
          </w:p>
        </w:tc>
      </w:tr>
      <w:tr w14:paraId="5B312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BF498B8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水生特征居民</w:t>
            </w:r>
          </w:p>
        </w:tc>
        <w:tc>
          <w:tcPr>
            <w:tcW w:w="2600" w:type="dxa"/>
          </w:tcPr>
          <w:p w14:paraId="67F0CF3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说话像在吐泡泡，讨厌干燥和高温楼层。</w:t>
            </w:r>
          </w:p>
        </w:tc>
        <w:tc>
          <w:tcPr>
            <w:tcW w:w="2450" w:type="dxa"/>
          </w:tcPr>
          <w:p w14:paraId="1541F746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引入环境适配规则。</w:t>
            </w:r>
          </w:p>
        </w:tc>
        <w:tc>
          <w:tcPr>
            <w:tcW w:w="2610" w:type="dxa"/>
          </w:tcPr>
          <w:p w14:paraId="062A99B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代表水生生命与呼吸系统转译。</w:t>
            </w:r>
          </w:p>
        </w:tc>
      </w:tr>
      <w:tr w14:paraId="61EA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6A6E988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飞行特征居民</w:t>
            </w:r>
          </w:p>
        </w:tc>
        <w:tc>
          <w:tcPr>
            <w:tcW w:w="2600" w:type="dxa"/>
          </w:tcPr>
          <w:p w14:paraId="12B45805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坚持说电梯太慢，想去天台“散步”。</w:t>
            </w:r>
          </w:p>
        </w:tc>
        <w:tc>
          <w:tcPr>
            <w:tcW w:w="2450" w:type="dxa"/>
          </w:tcPr>
          <w:p w14:paraId="76375D3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引入天台、出口、升空线索。</w:t>
            </w:r>
          </w:p>
        </w:tc>
        <w:tc>
          <w:tcPr>
            <w:tcW w:w="2610" w:type="dxa"/>
          </w:tcPr>
          <w:p w14:paraId="2FC36AA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代表迁徙、方向感与天空意象。</w:t>
            </w:r>
          </w:p>
        </w:tc>
      </w:tr>
      <w:tr w14:paraId="6F56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597B230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昆虫特征居民</w:t>
            </w:r>
          </w:p>
        </w:tc>
        <w:tc>
          <w:tcPr>
            <w:tcW w:w="2600" w:type="dxa"/>
          </w:tcPr>
          <w:p w14:paraId="7C7BCE6E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逻辑跳跃，像同时在和很多人聊天。</w:t>
            </w:r>
          </w:p>
        </w:tc>
        <w:tc>
          <w:tcPr>
            <w:tcW w:w="2450" w:type="dxa"/>
          </w:tcPr>
          <w:p w14:paraId="12EF4BB1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引入集群行动和多重身份混淆。</w:t>
            </w:r>
          </w:p>
        </w:tc>
        <w:tc>
          <w:tcPr>
            <w:tcW w:w="2610" w:type="dxa"/>
          </w:tcPr>
          <w:p w14:paraId="145F93D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代表群体智能与非人类感知。</w:t>
            </w:r>
          </w:p>
        </w:tc>
      </w:tr>
      <w:tr w14:paraId="3FD6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4364F6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人类外形居民</w:t>
            </w:r>
          </w:p>
        </w:tc>
        <w:tc>
          <w:tcPr>
            <w:tcW w:w="2600" w:type="dxa"/>
          </w:tcPr>
          <w:p w14:paraId="27DA5251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最正常，反而最不对劲。</w:t>
            </w:r>
          </w:p>
        </w:tc>
        <w:tc>
          <w:tcPr>
            <w:tcW w:w="2450" w:type="dxa"/>
          </w:tcPr>
          <w:p w14:paraId="572E0254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中后期关键反转角色。</w:t>
            </w:r>
          </w:p>
        </w:tc>
        <w:tc>
          <w:tcPr>
            <w:tcW w:w="2610" w:type="dxa"/>
          </w:tcPr>
          <w:p w14:paraId="208967E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暗示人类基因也已被纳入方舟计划。</w:t>
            </w:r>
          </w:p>
        </w:tc>
      </w:tr>
    </w:tbl>
    <w:p w14:paraId="1FB8F38D">
      <w:pPr>
        <w:spacing w:before="0" w:after="40" w:line="276" w:lineRule="auto"/>
      </w:pPr>
    </w:p>
    <w:p w14:paraId="170C209B">
      <w:pPr>
        <w:pStyle w:val="3"/>
        <w:numPr>
          <w:ilvl w:val="0"/>
          <w:numId w:val="11"/>
        </w:numPr>
      </w:pPr>
      <w:r>
        <w:t>五天流程结构</w:t>
      </w:r>
    </w:p>
    <w:p w14:paraId="6C4FC94F">
      <w:pPr>
        <w:pStyle w:val="5"/>
        <w:bidi w:val="0"/>
      </w:pPr>
      <w:r>
        <w:t>7.1 整体节奏</w:t>
      </w:r>
    </w:p>
    <w:p w14:paraId="41B25E48">
      <w:pPr>
        <w:spacing w:before="0" w:after="40" w:line="276" w:lineRule="auto"/>
        <w:rPr>
          <w:rFonts w:hint="eastAsia"/>
        </w:rPr>
      </w:pPr>
      <w:r>
        <w:rPr>
          <w:rFonts w:hint="eastAsia"/>
        </w:rPr>
        <w:t>游戏流程共五个夜晚。玩家每晚作为电梯按键员值班，接待数名外星住户，并根据当晚规则完成楼层输入、确认和关门流程。</w:t>
      </w:r>
    </w:p>
    <w:p w14:paraId="7381E549">
      <w:pPr>
        <w:spacing w:before="0" w:after="40" w:line="276" w:lineRule="auto"/>
        <w:rPr>
          <w:rFonts w:hint="eastAsia"/>
        </w:rPr>
      </w:pPr>
      <w:r>
        <w:rPr>
          <w:rFonts w:hint="eastAsia"/>
        </w:rPr>
        <w:t>五天结构的核心不是单纯增加难度，而是让玩家逐步意识到：这些看似荒唐的电梯规则、住户请求和按钮故障，可能共同指向同一个隐藏目的。前几夜玩家以为自己在处理公寓夜班工作，后几夜则逐渐发现自己正在参与“咯牙黄忠号”的秘密启动流程。</w:t>
      </w:r>
    </w:p>
    <w:p w14:paraId="35A1D981">
      <w:pPr>
        <w:pStyle w:val="5"/>
        <w:bidi w:val="0"/>
        <w:rPr>
          <w:rFonts w:hint="eastAsia" w:eastAsia="宋体"/>
          <w:lang w:val="en-US" w:eastAsia="zh-CN"/>
        </w:rPr>
      </w:pPr>
      <w:r>
        <w:t>7.</w:t>
      </w:r>
      <w:r>
        <w:rPr>
          <w:rFonts w:hint="eastAsia" w:eastAsia="宋体"/>
          <w:lang w:val="en-US" w:eastAsia="zh-CN"/>
        </w:rPr>
        <w:t>2</w:t>
      </w:r>
      <w:r>
        <w:t xml:space="preserve"> </w:t>
      </w:r>
      <w:r>
        <w:rPr>
          <w:rFonts w:hint="eastAsia" w:eastAsia="宋体"/>
          <w:lang w:val="en-US" w:eastAsia="zh-CN"/>
        </w:rPr>
        <w:t>剧情爆发点：</w:t>
      </w:r>
    </w:p>
    <w:p w14:paraId="77CAB5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想的是在设定上，只要前面的生物按照一个顺序到指定楼层，那么特殊npc去往自己的楼层，就能进入夹层。比如说前面生物按1-&gt;6这个顺序上楼，特殊npc再按到5，它就会去往4.5这个夹层，（至于它怎么下来的，在设定上可以解释说，因为每次电梯也是直达有请求的楼层，所以其实他到的是4.5层，但是led屏因为计算机处理显示成了5，而且其实主角不上早班）</w:t>
      </w:r>
    </w:p>
    <w:p w14:paraId="3CC6163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最后一天的时候，人类管理员发现可能有夹层的事，在确定键上加入了勘测电梯移动路线的细节，被小道消息灵通的特殊npc知道了，于是特殊npc觉得不能再待在地球了，在去往4.5层的时候请求主角不要按下确认键，直接按下关闭键。</w:t>
      </w:r>
    </w:p>
    <w:p w14:paraId="1A2668E4">
      <w:pPr>
        <w:spacing w:before="0" w:after="40" w:line="276" w:lineRule="auto"/>
        <w:rPr>
          <w:rFonts w:hint="default" w:eastAsia="微软雅黑"/>
          <w:lang w:val="en-US" w:eastAsia="zh-CN"/>
        </w:rPr>
      </w:pPr>
    </w:p>
    <w:p w14:paraId="630646A8">
      <w:pPr>
        <w:pStyle w:val="3"/>
        <w:rPr>
          <w:rFonts w:hint="eastAsia" w:eastAsia="宋体"/>
          <w:lang w:eastAsia="zh-CN"/>
        </w:rPr>
      </w:pPr>
      <w:r>
        <w:t>8. 结局设计</w:t>
      </w:r>
    </w:p>
    <w:tbl>
      <w:tblPr>
        <w:tblStyle w:val="3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50"/>
        <w:gridCol w:w="3910"/>
        <w:gridCol w:w="1500"/>
      </w:tblGrid>
      <w:tr w14:paraId="71D3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4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11B2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结局</w:t>
            </w:r>
          </w:p>
        </w:tc>
        <w:tc>
          <w:tcPr>
            <w:tcW w:w="2450" w:type="dxa"/>
            <w:shd w:val="clear" w:color="auto" w:fill="F4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EA4E4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触发方向</w:t>
            </w:r>
          </w:p>
        </w:tc>
        <w:tc>
          <w:tcPr>
            <w:tcW w:w="3910" w:type="dxa"/>
            <w:shd w:val="clear" w:color="auto" w:fill="F4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4DE1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剧情结果</w:t>
            </w:r>
          </w:p>
        </w:tc>
        <w:tc>
          <w:tcPr>
            <w:tcW w:w="1500" w:type="dxa"/>
            <w:shd w:val="clear" w:color="auto" w:fill="F4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99F1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202020"/>
                <w:sz w:val="19"/>
              </w:rPr>
              <w:t>情绪</w:t>
            </w:r>
          </w:p>
        </w:tc>
      </w:tr>
      <w:tr w14:paraId="5D36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8EBBE5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方舟升空</w:t>
            </w:r>
          </w:p>
        </w:tc>
        <w:tc>
          <w:tcPr>
            <w:tcW w:w="2450" w:type="dxa"/>
          </w:tcPr>
          <w:p w14:paraId="79AB6B69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玩家没有发现真正异常，持续按规则完成工作。</w:t>
            </w:r>
          </w:p>
        </w:tc>
        <w:tc>
          <w:tcPr>
            <w:tcW w:w="3910" w:type="dxa"/>
          </w:tcPr>
          <w:p w14:paraId="3FF4141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第五天夜晚，诺亚方舟号作为飞船升空，带着地球生命基因的活体备份返回厄尔庇斯。</w:t>
            </w:r>
          </w:p>
        </w:tc>
        <w:tc>
          <w:tcPr>
            <w:tcW w:w="1500" w:type="dxa"/>
          </w:tcPr>
          <w:p w14:paraId="1883DFA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荒诞、怅然、后知后觉。</w:t>
            </w:r>
          </w:p>
        </w:tc>
      </w:tr>
      <w:tr w14:paraId="6B32E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F47693E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阻止计划</w:t>
            </w:r>
          </w:p>
        </w:tc>
        <w:tc>
          <w:tcPr>
            <w:tcW w:w="2450" w:type="dxa"/>
          </w:tcPr>
          <w:p w14:paraId="4819469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玩家发现异常并按人类管理逻辑上报或启动警报。</w:t>
            </w:r>
          </w:p>
        </w:tc>
        <w:tc>
          <w:tcPr>
            <w:tcW w:w="3910" w:type="dxa"/>
          </w:tcPr>
          <w:p w14:paraId="69EEC64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方舟计划被中断，人类维持了对外星居民的控制，厄尔庇斯复苏的希望也随之被切断。</w:t>
            </w:r>
          </w:p>
        </w:tc>
        <w:tc>
          <w:tcPr>
            <w:tcW w:w="1500" w:type="dxa"/>
          </w:tcPr>
          <w:p w14:paraId="42818331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胜利中带着不安。</w:t>
            </w:r>
          </w:p>
        </w:tc>
      </w:tr>
      <w:tr w14:paraId="0BE2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6B4F3D9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被解雇</w:t>
            </w:r>
          </w:p>
        </w:tc>
        <w:tc>
          <w:tcPr>
            <w:tcW w:w="2450" w:type="dxa"/>
          </w:tcPr>
          <w:p w14:paraId="3DB0633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玩家判断错误过多，送错楼层、漏掉异常或造成管理混乱。</w:t>
            </w:r>
          </w:p>
        </w:tc>
        <w:tc>
          <w:tcPr>
            <w:tcW w:w="3910" w:type="dxa"/>
          </w:tcPr>
          <w:p w14:paraId="21DEAF0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主角被管理员解雇，失去继续接触真相的资格。公寓仍会继续运行，只是换了另一个按键员。</w:t>
            </w:r>
          </w:p>
        </w:tc>
        <w:tc>
          <w:tcPr>
            <w:tcW w:w="1500" w:type="dxa"/>
          </w:tcPr>
          <w:p w14:paraId="075B2C1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202020"/>
                <w:sz w:val="19"/>
              </w:rPr>
              <w:t>滑稽、挫败、制度冷感。</w:t>
            </w:r>
          </w:p>
        </w:tc>
      </w:tr>
    </w:tbl>
    <w:p w14:paraId="366ED159">
      <w:pPr>
        <w:spacing w:before="0" w:after="40" w:line="276" w:lineRule="auto"/>
      </w:pPr>
    </w:p>
    <w:p w14:paraId="2A4B743A">
      <w:pPr>
        <w:pStyle w:val="3"/>
        <w:rPr>
          <w:rFonts w:hint="eastAsia" w:eastAsia="宋体"/>
          <w:lang w:eastAsia="zh-CN"/>
        </w:rPr>
      </w:pPr>
      <w:r>
        <w:t>9. 美术风格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具体还是看美术老师擅长的风格</w:t>
      </w:r>
      <w:r>
        <w:rPr>
          <w:rFonts w:hint="eastAsia" w:eastAsia="宋体"/>
          <w:lang w:eastAsia="zh-CN"/>
        </w:rPr>
        <w:t>）</w:t>
      </w:r>
    </w:p>
    <w:p w14:paraId="7B1A860D">
      <w:pPr>
        <w:pStyle w:val="16"/>
        <w:numPr>
          <w:numId w:val="0"/>
        </w:numPr>
        <w:spacing w:before="0" w:after="80" w:line="276" w:lineRule="auto"/>
        <w:ind w:leftChars="0"/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整体美术应采用“可爱电波 +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公寓怪谈”的方向。第一眼不要太沉重，而是像一栋住满怪人的卡通公寓：颜色可以偏明亮</w:t>
      </w:r>
      <w:r>
        <w:rPr>
          <w:rFonts w:hint="eastAsia"/>
          <w:b w:val="0"/>
          <w:i w:val="0"/>
          <w:color w:val="20202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有亲和力，UI 有一点物业公告和儿童贴纸的感觉</w:t>
      </w:r>
      <w:r>
        <w:rPr>
          <w:rFonts w:hint="eastAsia"/>
          <w:b w:val="0"/>
          <w:i w:val="0"/>
          <w:color w:val="202020"/>
          <w:sz w:val="21"/>
          <w:lang w:eastAsia="zh-CN"/>
        </w:rPr>
        <w:t>，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但可以有一点让人不安，感觉riso风格是比较符合的。</w:t>
      </w:r>
    </w:p>
    <w:p w14:paraId="3707AB9F">
      <w:pPr>
        <w:pStyle w:val="16"/>
        <w:numPr>
          <w:ilvl w:val="0"/>
          <w:numId w:val="12"/>
        </w:numPr>
        <w:spacing w:before="0" w:after="80" w:line="276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造型参考（使用色块去概括物品和人物特征）</w:t>
      </w:r>
    </w:p>
    <w:p w14:paraId="334DA4DC">
      <w:pPr>
        <w:pStyle w:val="16"/>
        <w:numPr>
          <w:numId w:val="0"/>
        </w:numPr>
        <w:spacing w:before="0" w:after="80" w:line="276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92170" cy="4523740"/>
            <wp:effectExtent l="0" t="0" r="1143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4523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406650" cy="3212465"/>
            <wp:effectExtent l="0" t="0" r="6350" b="635"/>
            <wp:docPr id="4" name="图片 4" descr="IMG_0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0748"/>
                    <pic:cNvPicPr>
                      <a:picLocks noChangeAspect="1"/>
                    </pic:cNvPicPr>
                  </pic:nvPicPr>
                  <pic:blipFill>
                    <a:blip r:embed="rId10"/>
                    <a:srcRect t="12274" b="26045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8195">
      <w:pPr>
        <w:pStyle w:val="16"/>
        <w:numPr>
          <w:ilvl w:val="0"/>
          <w:numId w:val="12"/>
        </w:numPr>
        <w:spacing w:before="0" w:after="80" w:line="276" w:lineRule="auto"/>
        <w:ind w:left="360" w:leftChars="0" w:hanging="36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颜色/氛围参考（并不具有指导意义只是把一些riso配色拿过来放着）</w:t>
      </w:r>
    </w:p>
    <w:p w14:paraId="78ACE51B">
      <w:pPr>
        <w:pStyle w:val="16"/>
        <w:numPr>
          <w:numId w:val="0"/>
        </w:numPr>
        <w:spacing w:before="0" w:after="80" w:line="276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54735" cy="3176905"/>
            <wp:effectExtent l="0" t="0" r="12065" b="1079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3176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254885" cy="3164840"/>
            <wp:effectExtent l="0" t="0" r="5715" b="10160"/>
            <wp:docPr id="5" name="图片 5" descr="IMG_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0751"/>
                    <pic:cNvPicPr>
                      <a:picLocks noChangeAspect="1"/>
                    </pic:cNvPicPr>
                  </pic:nvPicPr>
                  <pic:blipFill>
                    <a:blip r:embed="rId12"/>
                    <a:srcRect t="13061" b="22088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79980" cy="3150235"/>
            <wp:effectExtent l="0" t="0" r="7620" b="12065"/>
            <wp:docPr id="6" name="图片 6" descr="IMG_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0749"/>
                    <pic:cNvPicPr>
                      <a:picLocks noChangeAspect="1"/>
                    </pic:cNvPicPr>
                  </pic:nvPicPr>
                  <pic:blipFill>
                    <a:blip r:embed="rId13"/>
                    <a:srcRect t="12358" b="26501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FC63">
      <w:pPr>
        <w:pStyle w:val="3"/>
        <w:rPr>
          <w:rFonts w:hint="eastAsia" w:eastAsia="宋体"/>
          <w:lang w:eastAsia="zh-CN"/>
        </w:rPr>
      </w:pPr>
      <w:r>
        <w:t>10. 音乐与音效风格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具体还是看音效老师擅长的风格，仅做参考</w:t>
      </w:r>
      <w:r>
        <w:rPr>
          <w:rFonts w:hint="eastAsia" w:eastAsia="宋体"/>
          <w:lang w:eastAsia="zh-CN"/>
        </w:rPr>
        <w:t>）</w:t>
      </w:r>
    </w:p>
    <w:p w14:paraId="1443D1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0" w:lineRule="atLeast"/>
        <w:ind w:left="0" w:right="0" w:hanging="126"/>
        <w:rPr>
          <w:rFonts w:hint="eastAsia"/>
          <w:b w:val="0"/>
          <w:i w:val="0"/>
          <w:color w:val="20202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202020"/>
          <w:sz w:val="21"/>
        </w:rPr>
        <w:t>整体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音效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应采用“可爱电波 +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i w:val="0"/>
          <w:color w:val="202020"/>
          <w:sz w:val="21"/>
        </w:rPr>
        <w:t>公寓怪谈”的方向</w:t>
      </w:r>
      <w:r>
        <w:rPr>
          <w:rFonts w:hint="eastAsia"/>
          <w:b w:val="0"/>
          <w:i w:val="0"/>
          <w:color w:val="202020"/>
          <w:sz w:val="21"/>
          <w:lang w:eastAsia="zh-CN"/>
        </w:rPr>
        <w:t>，</w:t>
      </w:r>
      <w:r>
        <w:rPr>
          <w:rFonts w:hint="eastAsia"/>
          <w:b w:val="0"/>
          <w:i w:val="0"/>
          <w:color w:val="202020"/>
          <w:sz w:val="21"/>
          <w:lang w:val="en-US" w:eastAsia="zh-CN"/>
        </w:rPr>
        <w:t>音效上可以做得夸张一点，“好刻板的游戏音效”的感觉，或者加入一些失真的那种效果？</w:t>
      </w:r>
    </w:p>
    <w:p w14:paraId="5D521CEE">
      <w:pPr>
        <w:rPr>
          <w:rFonts w:hint="default"/>
          <w:lang w:val="en-US"/>
        </w:rPr>
      </w:pPr>
      <w:r>
        <w:rPr>
          <w:rFonts w:hint="eastAsia"/>
          <w:b w:val="0"/>
          <w:i w:val="0"/>
          <w:color w:val="202020"/>
          <w:sz w:val="21"/>
          <w:lang w:val="en-US" w:eastAsia="zh-CN"/>
        </w:rPr>
        <w:t>音乐感觉synthwave/citypop的氛围很合适</w:t>
      </w:r>
    </w:p>
    <w:p w14:paraId="3C8BB79D">
      <w:pPr>
        <w:pStyle w:val="16"/>
        <w:numPr>
          <w:numId w:val="0"/>
        </w:numPr>
        <w:spacing w:before="0" w:after="80" w:line="276" w:lineRule="auto"/>
        <w:ind w:leftChars="0"/>
        <w:rPr>
          <w:rFonts w:hint="default" w:eastAsia="微软雅黑"/>
          <w:lang w:val="en-US" w:eastAsia="zh-CN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1CADE">
    <w:pPr>
      <w:pStyle w:val="24"/>
      <w:jc w:val="center"/>
      <w:rPr>
        <w:rFonts w:hint="eastAsia" w:eastAsia="微软雅黑"/>
        <w:lang w:val="en-US" w:eastAsia="zh-CN"/>
      </w:rPr>
    </w:pPr>
    <w:r>
      <w:rPr>
        <w:rFonts w:hint="eastAsia"/>
        <w:color w:val="5C5C5C"/>
        <w:sz w:val="18"/>
        <w:lang w:val="en-US" w:eastAsia="zh-CN"/>
      </w:rPr>
      <w:t>=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A5479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F4424"/>
    <w:multiLevelType w:val="singleLevel"/>
    <w:tmpl w:val="89AF44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6D542E"/>
    <w:multiLevelType w:val="singleLevel"/>
    <w:tmpl w:val="C56D542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E0FA2DC"/>
    <w:multiLevelType w:val="singleLevel"/>
    <w:tmpl w:val="DE0FA2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131CB54"/>
    <w:multiLevelType w:val="singleLevel"/>
    <w:tmpl w:val="F131CB54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FE42F059"/>
    <w:multiLevelType w:val="singleLevel"/>
    <w:tmpl w:val="FE42F0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29DF0AE"/>
    <w:multiLevelType w:val="singleLevel"/>
    <w:tmpl w:val="029DF0AE"/>
    <w:lvl w:ilvl="0" w:tentative="0">
      <w:start w:val="7"/>
      <w:numFmt w:val="decimal"/>
      <w:suff w:val="space"/>
      <w:lvlText w:val="%1."/>
      <w:lvlJc w:val="left"/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2"/>
  </w:num>
  <w:num w:numId="10">
    <w:abstractNumId w:val="0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99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20202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1F4D78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3716</Words>
  <Characters>3789</Characters>
  <Lines>0</Lines>
  <Paragraphs>0</Paragraphs>
  <TotalTime>774</TotalTime>
  <ScaleCrop>false</ScaleCrop>
  <LinksUpToDate>false</LinksUpToDate>
  <CharactersWithSpaces>3843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ophintherain</cp:lastModifiedBy>
  <dcterms:modified xsi:type="dcterms:W3CDTF">2026-06-18T07:26:19Z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eyJoZGlkIjoiNTNkMThiMWQ5ODk1YTNlZWQ1MDI2MjVmYWM0MzUyYjIiLCJ1c2VySWQiOiIxOTczMzgwMTIifQ==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1598A89BC077444585D1F5347587A024_12</vt:lpwstr>
  </property>
</Properties>
</file>